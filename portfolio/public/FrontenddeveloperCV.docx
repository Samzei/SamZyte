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:rsidR="2CC512A6" w:rsidP="384DC78C" w:rsidRDefault="2CC512A6" w14:paraId="78C208FB" w14:textId="03F0D521">
      <w:pPr>
        <w:pStyle w:val="1"/>
        <w:spacing w:before="240" w:beforeAutospacing="off" w:after="240" w:afterAutospacing="off"/>
        <w:rPr>
          <w:rFonts w:ascii="Arial" w:hAnsi="Arial" w:eastAsia="Arial" w:cs="Arial"/>
          <w:sz w:val="22"/>
          <w:szCs w:val="22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ABDULSAMAD AJALA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London, UK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📞 07 823 714 574 · 📧 </w:t>
      </w:r>
      <w:hyperlink r:id="R869a682c80724b69">
        <w:r w:rsidRPr="384DC78C" w:rsidR="2CC512A6">
          <w:rPr>
            <w:rStyle w:val="51"/>
            <w:rFonts w:ascii="Arial" w:hAnsi="Arial" w:eastAsia="Arial" w:cs="Arial"/>
            <w:noProof w:val="0"/>
            <w:sz w:val="22"/>
            <w:szCs w:val="22"/>
            <w:lang w:val="en-US"/>
          </w:rPr>
          <w:t>samad289@outlook.com</w:t>
        </w:r>
      </w:hyperlink>
    </w:p>
    <w:p w:rsidR="2CC512A6" w:rsidP="384DC78C" w:rsidRDefault="2CC512A6" w14:paraId="46A3059E" w14:textId="31D02E8D">
      <w:pPr>
        <w:pStyle w:val="4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Professional Profile</w:t>
      </w:r>
    </w:p>
    <w:p w:rsidR="2CC512A6" w:rsidP="384DC78C" w:rsidRDefault="2CC512A6" w14:paraId="21806035" w14:textId="48872B04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HTML/CSS-focused front-end developer and Computer Science student with hands-on experience building responsive web interfaces and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maintaining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clean, semantic code. I have created and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maintained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several real-world projects, including a personal portfolio site and UI-focused web apps, using HTML5, CSS3 (Flexbox/Grid), basic </w:t>
      </w:r>
      <w:r w:rsidRPr="384DC78C" w:rsidR="4EB05F47">
        <w:rPr>
          <w:rFonts w:ascii="Arial" w:hAnsi="Arial" w:eastAsia="Arial" w:cs="Arial"/>
          <w:noProof w:val="0"/>
          <w:sz w:val="22"/>
          <w:szCs w:val="22"/>
          <w:lang w:val="en-US"/>
        </w:rPr>
        <w:t>JavaScript,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React. I am now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seeking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join Prolific as a Domain Expert to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evaluate and improve AI models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by </w:t>
      </w:r>
      <w:r w:rsidRPr="384DC78C" w:rsidR="1F059AAE">
        <w:rPr>
          <w:rFonts w:ascii="Arial" w:hAnsi="Arial" w:eastAsia="Arial" w:cs="Arial"/>
          <w:noProof w:val="0"/>
          <w:sz w:val="22"/>
          <w:szCs w:val="22"/>
          <w:lang w:val="en-US"/>
        </w:rPr>
        <w:t>analyzing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editing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writing HTML/CSS with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a high level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of accuracy and attention to detail.</w:t>
      </w:r>
    </w:p>
    <w:p w:rsidR="2CC512A6" w:rsidP="384DC78C" w:rsidRDefault="2CC512A6" w14:paraId="6C916C8D" w14:textId="5E2E73CB">
      <w:pPr>
        <w:pStyle w:val="4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Core Skills</w:t>
      </w:r>
    </w:p>
    <w:p w:rsidR="2CC512A6" w:rsidP="384DC78C" w:rsidRDefault="2CC512A6" w14:paraId="124A3D46" w14:textId="52FD4F5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Semantic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HTML5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CSS3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(Flexbox, Grid, responsive layouts)</w:t>
      </w:r>
    </w:p>
    <w:p w:rsidR="2CC512A6" w:rsidP="384DC78C" w:rsidRDefault="2CC512A6" w14:paraId="243BEF72" w14:textId="39B4D6A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Building and debugging responsive UIs for desktop and mobile</w:t>
      </w:r>
    </w:p>
    <w:p w:rsidR="2CC512A6" w:rsidP="384DC78C" w:rsidRDefault="2CC512A6" w14:paraId="4912832B" w14:textId="00BE05D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Cross-browser testing using Chrome/Firefox dev tools</w:t>
      </w:r>
    </w:p>
    <w:p w:rsidR="2CC512A6" w:rsidP="384DC78C" w:rsidRDefault="2CC512A6" w14:paraId="7D4AE9A1" w14:textId="170AB02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Basic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JavaScript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React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(component-based UIs)</w:t>
      </w:r>
    </w:p>
    <w:p w:rsidR="2CC512A6" w:rsidP="384DC78C" w:rsidRDefault="2CC512A6" w14:paraId="0F56AF4B" w14:textId="526EBF1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Version control with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Git/GitHub</w:t>
      </w:r>
    </w:p>
    <w:p w:rsidR="2CC512A6" w:rsidP="384DC78C" w:rsidRDefault="2CC512A6" w14:paraId="1D831176" w14:textId="211E68A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Careful code review and refactoring for readability and standards compliance</w:t>
      </w:r>
    </w:p>
    <w:p w:rsidR="2CC512A6" w:rsidP="384DC78C" w:rsidRDefault="2CC512A6" w14:paraId="4AF0BA29" w14:textId="0800162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Strong attention to detail; able to focus on complex tasks for extended periods</w:t>
      </w:r>
    </w:p>
    <w:p w:rsidR="2CC512A6" w:rsidP="384DC78C" w:rsidRDefault="2CC512A6" w14:paraId="301A22D2" w14:textId="41488B4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Clear written communication and documentation</w:t>
      </w:r>
    </w:p>
    <w:p w:rsidR="2CC512A6" w:rsidP="384DC78C" w:rsidRDefault="2CC512A6" w14:paraId="4F53AAB5" w14:textId="3A81FBA2">
      <w:pPr>
        <w:pStyle w:val="4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Technical Projects</w:t>
      </w:r>
    </w:p>
    <w:p w:rsidR="2CC512A6" w:rsidP="384DC78C" w:rsidRDefault="2CC512A6" w14:paraId="72EC9ACD" w14:textId="2B523989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Personal Portfolio Website – “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SamZyte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”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– Front-End Developer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(React, HTML, CSS, GitHub Pages)</w:t>
      </w:r>
    </w:p>
    <w:p w:rsidR="2CC512A6" w:rsidP="384DC78C" w:rsidRDefault="2CC512A6" w14:paraId="1FB0D4D4" w14:textId="770B6972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Built a responsive portfolio site to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showcase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projects and skills using React components and JSX.</w:t>
      </w:r>
      <w:r w:rsidRPr="384DC78C" w:rsidR="763C20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I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mplemented layout using modern CSS (Flexbox/Grid) and reusable utility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classes.</w:t>
      </w:r>
      <w:r w:rsidRPr="384DC78C" w:rsidR="53F6E9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Managed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project with Git/GitHub and deployed to GitHub Pages.</w:t>
      </w:r>
    </w:p>
    <w:p w:rsidR="2CC512A6" w:rsidP="384DC78C" w:rsidRDefault="2CC512A6" w14:paraId="3C00BB9D" w14:textId="5EF94E94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UI Projects – “Trillo” &amp; “Let-Me-Portfolio”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– Front-End Developer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(HTML5, CSS3, Basic JS)</w:t>
      </w:r>
    </w:p>
    <w:p w:rsidR="2CC512A6" w:rsidP="384DC78C" w:rsidRDefault="2CC512A6" w14:paraId="624B576E" w14:textId="38C8889E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Developed static, content-rich pages focusing on layout,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typography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reusable CSS patterns.</w:t>
      </w:r>
      <w:r w:rsidRPr="384DC78C" w:rsidR="0EEB289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4DC78C" w:rsidR="784F1B71">
        <w:rPr>
          <w:rFonts w:ascii="Arial" w:hAnsi="Arial" w:eastAsia="Arial" w:cs="Arial"/>
          <w:noProof w:val="0"/>
          <w:sz w:val="22"/>
          <w:szCs w:val="22"/>
          <w:lang w:val="en-US"/>
        </w:rPr>
        <w:t>Practiced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best practices in semantic HTML, accessibility-minded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structure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responsive design.</w:t>
      </w:r>
    </w:p>
    <w:p w:rsidR="2CC512A6" w:rsidP="384DC78C" w:rsidRDefault="2CC512A6" w14:paraId="20B25586" w14:textId="7C19257D">
      <w:pPr>
        <w:pStyle w:val="1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Group Project – “Contract-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Redliner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” (Front-End)</w:t>
      </w:r>
      <w:r w:rsidRPr="384DC78C" w:rsidR="212BBB0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(React, TypeScript, HTML, CSS)</w:t>
      </w:r>
    </w:p>
    <w:p w:rsidR="2CC512A6" w:rsidP="384DC78C" w:rsidRDefault="2CC512A6" w14:paraId="422697C6" w14:textId="76C226F1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Contributed to a front-end web app for managing and reviewing </w:t>
      </w:r>
      <w:r w:rsidRPr="384DC78C" w:rsidR="324203CB">
        <w:rPr>
          <w:rFonts w:ascii="Arial" w:hAnsi="Arial" w:eastAsia="Arial" w:cs="Arial"/>
          <w:noProof w:val="0"/>
          <w:sz w:val="22"/>
          <w:szCs w:val="22"/>
          <w:lang w:val="en-US"/>
        </w:rPr>
        <w:t>contracts. Worked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with a small team, using Git for collaboration and code reviews.</w:t>
      </w:r>
    </w:p>
    <w:p w:rsidR="2CC512A6" w:rsidP="384DC78C" w:rsidRDefault="2CC512A6" w14:paraId="749B1E94" w14:textId="129EFF84">
      <w:pPr>
        <w:pStyle w:val="4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Work &amp; Volunteering Experience</w:t>
      </w:r>
    </w:p>
    <w:p w:rsidR="2CC512A6" w:rsidP="384DC78C" w:rsidRDefault="2CC512A6" w14:paraId="0680DE23" w14:textId="617F971D">
      <w:pPr>
        <w:pStyle w:val="1"/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Online Airline Ticket Salesperson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– ASAP Tickets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4DC78C" w:rsidR="2CC512A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Jan 2025 – May 2025</w:t>
      </w:r>
    </w:p>
    <w:p w:rsidR="2CC512A6" w:rsidP="384DC78C" w:rsidRDefault="2CC512A6" w14:paraId="76499E34" w14:textId="18100FD4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Worked in a fast-paced online environment requiring accuracy and attention to </w:t>
      </w:r>
      <w:r w:rsidRPr="384DC78C" w:rsidR="6235AE84">
        <w:rPr>
          <w:rFonts w:ascii="Arial" w:hAnsi="Arial" w:eastAsia="Arial" w:cs="Arial"/>
          <w:noProof w:val="0"/>
          <w:sz w:val="22"/>
          <w:szCs w:val="22"/>
          <w:lang w:val="en-US"/>
        </w:rPr>
        <w:t>detail. Handled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multiple tasks simultaneously while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maintaining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data quality and professionalism.</w:t>
      </w:r>
    </w:p>
    <w:p w:rsidR="2CC512A6" w:rsidP="384DC78C" w:rsidRDefault="2CC512A6" w14:paraId="1648E5C2" w14:textId="7F3727B9">
      <w:pPr>
        <w:pStyle w:val="1"/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Kitchen Staff (Volunteer)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– Ali Institute for Quranic Memorization (AIQM)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4DC78C" w:rsidR="2CC512A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2021 – 2023</w:t>
      </w:r>
    </w:p>
    <w:p w:rsidR="2CC512A6" w:rsidP="384DC78C" w:rsidRDefault="2CC512A6" w14:paraId="047872DE" w14:textId="619938E1">
      <w:pPr>
        <w:pStyle w:val="1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Supported a busy team by following detailed procedures and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maintaining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>high standards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of </w:t>
      </w:r>
      <w:r w:rsidRPr="384DC78C" w:rsidR="03D0D84E">
        <w:rPr>
          <w:rFonts w:ascii="Arial" w:hAnsi="Arial" w:eastAsia="Arial" w:cs="Arial"/>
          <w:noProof w:val="0"/>
          <w:sz w:val="22"/>
          <w:szCs w:val="22"/>
          <w:lang w:val="en-US"/>
        </w:rPr>
        <w:t>hygiene. Demonstrated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reliability, </w:t>
      </w:r>
      <w:r w:rsidRPr="384DC78C" w:rsidR="1DD22125">
        <w:rPr>
          <w:rFonts w:ascii="Arial" w:hAnsi="Arial" w:eastAsia="Arial" w:cs="Arial"/>
          <w:noProof w:val="0"/>
          <w:sz w:val="22"/>
          <w:szCs w:val="22"/>
          <w:lang w:val="en-US"/>
        </w:rPr>
        <w:t>focus,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the ability to work on my feet for extended periods.</w:t>
      </w:r>
    </w:p>
    <w:p w:rsidR="2CC512A6" w:rsidP="384DC78C" w:rsidRDefault="2CC512A6" w14:paraId="1CDD3E54" w14:textId="4A5D19B7">
      <w:pPr>
        <w:pStyle w:val="4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Education</w:t>
      </w:r>
    </w:p>
    <w:p w:rsidR="2CC512A6" w:rsidP="384DC78C" w:rsidRDefault="2CC512A6" w14:paraId="69E42E09" w14:textId="54FF8E7A">
      <w:pPr>
        <w:pStyle w:val="1"/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BSc (Hons) Computer Science (Final Year Top-Up)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London South Bank University – </w:t>
      </w:r>
      <w:r w:rsidRPr="384DC78C" w:rsidR="2CC512A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Oct 2025 – Sep 2026 (Expected)</w:t>
      </w:r>
    </w:p>
    <w:p w:rsidR="2CC512A6" w:rsidP="384DC78C" w:rsidRDefault="2CC512A6" w14:paraId="06C3133A" w14:textId="06073BE2">
      <w:pPr>
        <w:pStyle w:val="1"/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IT &amp; Computing (Distance Learning)</w:t>
      </w:r>
      <w:r>
        <w:br/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Online Business School – </w:t>
      </w:r>
      <w:r w:rsidRPr="384DC78C" w:rsidR="2CC512A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Jul 2023 – Sep 2024</w:t>
      </w:r>
    </w:p>
    <w:p w:rsidR="2CC512A6" w:rsidP="384DC78C" w:rsidRDefault="2CC512A6" w14:paraId="68AD5323" w14:textId="7189B436">
      <w:pPr>
        <w:pStyle w:val="1"/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  <w:r w:rsidRPr="384DC78C" w:rsidR="2CC512A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WAEC Certificate</w:t>
      </w:r>
      <w:r w:rsidRPr="384DC78C" w:rsidR="2CC512A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– The International School Ibadan (ISI) – </w:t>
      </w:r>
      <w:r w:rsidRPr="384DC78C" w:rsidR="2CC512A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Completed 2018</w:t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SL2wVsPnbbcmj" int2:id="zqrRzynE">
      <int2:state int2:type="spell" int2:value="Rejected"/>
    </int2:textHash>
    <int2:textHash int2:hashCode="cBqqvXP7QzCd4u" int2:id="2tpIeVH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47">
    <w:nsid w:val="293c5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c0d1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c01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e47c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b4e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dcb2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2a57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2479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a617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7968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e51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913e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dec5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9023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ffd3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518f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004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8b63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5c3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d025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12b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f09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19dc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ed6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fab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a87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bbb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aa7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6a6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ba6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0c9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76a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4dd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1ae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63cb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061E964"/>
    <w:multiLevelType w:val="singleLevel"/>
    <w:tmpl w:val="F061E9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354295EC"/>
    <w:multiLevelType w:val="singleLevel"/>
    <w:tmpl w:val="354295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2">
    <w:nsid w:val="5FAE3B64"/>
    <w:multiLevelType w:val="singleLevel"/>
    <w:tmpl w:val="5FAE3B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0"/>
  <w:bordersDoNotSurroundFooter w:val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E51B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D0D84E"/>
    <w:rsid w:val="07064389"/>
    <w:rsid w:val="08DF2EFF"/>
    <w:rsid w:val="0EEB2898"/>
    <w:rsid w:val="1B53D4A7"/>
    <w:rsid w:val="1C931A00"/>
    <w:rsid w:val="1DC8A2B6"/>
    <w:rsid w:val="1DD22125"/>
    <w:rsid w:val="1F059AAE"/>
    <w:rsid w:val="212BBB07"/>
    <w:rsid w:val="2CC512A6"/>
    <w:rsid w:val="324203CB"/>
    <w:rsid w:val="32FE51BF"/>
    <w:rsid w:val="33636430"/>
    <w:rsid w:val="384DC78C"/>
    <w:rsid w:val="39508E5E"/>
    <w:rsid w:val="3BBA4A71"/>
    <w:rsid w:val="40B9D5AD"/>
    <w:rsid w:val="43F2A44F"/>
    <w:rsid w:val="4729EE8A"/>
    <w:rsid w:val="47DB3414"/>
    <w:rsid w:val="47FCC7B2"/>
    <w:rsid w:val="49472EDD"/>
    <w:rsid w:val="4A55026D"/>
    <w:rsid w:val="4DE9E47D"/>
    <w:rsid w:val="4EB05F47"/>
    <w:rsid w:val="530B3B58"/>
    <w:rsid w:val="53F6E9B5"/>
    <w:rsid w:val="596FF82D"/>
    <w:rsid w:val="59B90A8F"/>
    <w:rsid w:val="5BF368FE"/>
    <w:rsid w:val="5E84614F"/>
    <w:rsid w:val="5F972C5B"/>
    <w:rsid w:val="600EB148"/>
    <w:rsid w:val="6235AE84"/>
    <w:rsid w:val="62B0CE2B"/>
    <w:rsid w:val="63E80DFF"/>
    <w:rsid w:val="66D263BC"/>
    <w:rsid w:val="694A37E3"/>
    <w:rsid w:val="6AB3E0A4"/>
    <w:rsid w:val="6E050BC0"/>
    <w:rsid w:val="6EC31CCB"/>
    <w:rsid w:val="70C45FFD"/>
    <w:rsid w:val="763C20F0"/>
    <w:rsid w:val="77751982"/>
    <w:rsid w:val="784F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 w:qFormat="1"/>
    <w:lsdException w:name="index 8" w:uiPriority="0" w:semiHidden="0" w:unhideWhenUsed="0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 w:qFormat="1"/>
    <w:lsdException w:name="toc 8" w:uiPriority="0" w:semiHidden="0" w:unhideWhenUsed="0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/>
    <w:lsdException w:name="List Number 3" w:uiPriority="0" w:semiHidden="0" w:unhideWhenUsed="0" w:qFormat="1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 w:qFormat="1"/>
    <w:lsdException w:name="Table Subtle 1" w:uiPriority="0" w:semiHidden="0" w:unhideWhenUsed="0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 w:qFormat="1"/>
    <w:lsdException w:name="Light Shading" w:uiPriority="60" w:semiHidden="0" w:unhideWhenUsed="0" w:qFormat="1"/>
    <w:lsdException w:name="Light List" w:uiPriority="61" w:semiHidden="0" w:unhideWhenUsed="0"/>
    <w:lsdException w:name="Light Grid" w:uiPriority="62" w:semiHidden="0" w:unhideWhenUsed="0" w:qFormat="1"/>
    <w:lsdException w:name="Medium Shading 1" w:uiPriority="63" w:semiHidden="0" w:unhideWhenUsed="0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/>
    <w:lsdException w:name="Medium Shading 2 Accent 1" w:uiPriority="64" w:semiHidden="0" w:unhideWhenUsed="0" w:qFormat="1"/>
    <w:lsdException w:name="Medium List 1 Accent 1" w:uiPriority="65" w:semiHidden="0" w:unhideWhenUsed="0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 w:qFormat="1"/>
    <w:lsdException w:name="Dark List Accent 4" w:uiPriority="70" w:semiHidden="0" w:unhideWhenUsed="0"/>
    <w:lsdException w:name="Colorful Shading Accent 4" w:uiPriority="71" w:semiHidden="0" w:unhideWhenUsed="0" w:qFormat="1"/>
    <w:lsdException w:name="Colorful List Accent 4" w:uiPriority="72" w:semiHidden="0" w:unhideWhenUsed="0"/>
    <w:lsdException w:name="Colorful Grid Accent 4" w:uiPriority="73" w:semiHidden="0" w:unhideWhenUsed="0" w:qFormat="1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/>
    <w:lsdException w:name="Medium Grid 2 Accent 6" w:uiPriority="68" w:semiHidden="0" w:unhideWhenUsed="0" w:qFormat="1"/>
    <w:lsdException w:name="Medium Grid 3 Accent 6" w:uiPriority="69" w:semiHidden="0" w:unhideWhenUsed="0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1" w:default="1">
    <w:name w:val="Normal"/>
    <w:qFormat/>
    <w:uiPriority w:val="0"/>
    <w:rPr>
      <w:rFonts w:asciiTheme="minorAscii" w:hAnsiTheme="minorAscii" w:eastAsiaTheme="minorEastAsia" w:cstheme="minorBidi"/>
      <w:sz w:val="28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" w:hAnsi="Calibri"/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styleId="11" w:default="1">
    <w:name w:val="Default Paragraph Font"/>
    <w:semiHidden/>
    <w:uiPriority w:val="0"/>
  </w:style>
  <w:style w:type="table" w:styleId="12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Space="180" w:wrap="auto" w:hAnchor="page" w:vAnchor="margin" w:xAlign="center" w:yAlign="bottom" w:hRule="exact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1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mailto:samad289@outlook.com" TargetMode="External" Id="R869a682c80724b69" /><Relationship Type="http://schemas.microsoft.com/office/2020/10/relationships/intelligence" Target="/word/intelligence2.xml" Id="Rcad8c683ed7447c5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2025-09-15T12:52:00.0000000Z</dcterms:created>
  <dc:creator>AbdSamad Ajala</dc:creator>
  <lastModifiedBy>Abdulsamad Olalekan Ajala</lastModifiedBy>
  <dcterms:modified xsi:type="dcterms:W3CDTF">2026-01-01T23:14:20.7980289Z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ED7D8E8D352F4C6284F1726DBD4B28A7_11</vt:lpwstr>
  </property>
</Properties>
</file>